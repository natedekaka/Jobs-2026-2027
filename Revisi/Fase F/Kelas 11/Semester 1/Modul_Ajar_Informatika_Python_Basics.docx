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E3652">
      <w:pPr>
        <w:spacing w:before="0" w:after="40"/>
        <w:jc w:val="center"/>
      </w:pPr>
      <w:r>
        <w:rPr>
          <w:rFonts w:ascii="Arial" w:hAnsi="Arial"/>
          <w:b/>
          <w:color w:val="1B365D"/>
          <w:sz w:val="40"/>
        </w:rPr>
        <w:t>MODUL AJAR KURIKULUM MERDEKA</w:t>
      </w:r>
    </w:p>
    <w:p w14:paraId="7EC470E8">
      <w:pPr>
        <w:spacing w:before="0" w:after="320"/>
        <w:jc w:val="center"/>
      </w:pPr>
      <w:r>
        <w:rPr>
          <w:rFonts w:ascii="Arial" w:hAnsi="Arial"/>
          <w:b/>
          <w:color w:val="008080"/>
          <w:sz w:val="26"/>
        </w:rPr>
        <w:t>INFORMATIKA — FASE F (KELAS XI)</w:t>
      </w:r>
      <w:r>
        <w:rPr>
          <w:rFonts w:ascii="Arial" w:hAnsi="Arial"/>
          <w:b/>
          <w:color w:val="008080"/>
          <w:sz w:val="26"/>
        </w:rPr>
        <w:br w:type="textWrapping"/>
      </w:r>
      <w:r>
        <w:rPr>
          <w:rFonts w:ascii="Arial" w:hAnsi="Arial"/>
          <w:b/>
          <w:color w:val="008080"/>
          <w:sz w:val="26"/>
        </w:rPr>
        <w:t>Materi Pokok: Pengenalan Python Dasar (print, input, Variabel, Tipe Data, f-string)</w:t>
      </w:r>
    </w:p>
    <w:p w14:paraId="165E3D21">
      <w:pPr>
        <w:keepNext/>
        <w:pBdr>
          <w:bottom w:val="single" w:color="1B365D" w:sz="12" w:space="4"/>
        </w:pBdr>
        <w:spacing w:before="280" w:after="120"/>
      </w:pPr>
      <w:r>
        <w:rPr>
          <w:rFonts w:ascii="Arial" w:hAnsi="Arial"/>
          <w:b/>
          <w:color w:val="1B365D"/>
          <w:sz w:val="28"/>
        </w:rPr>
        <w:t>A. INFORMASI UMUM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149"/>
      </w:tblGrid>
      <w:tr w14:paraId="35C8C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B365D"/>
          </w:tcPr>
          <w:p w14:paraId="6EAAA980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w="6149" w:type="dxa"/>
            <w:shd w:val="clear" w:color="auto" w:fill="1B365D"/>
          </w:tcPr>
          <w:p w14:paraId="1BA23395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14:paraId="4CF80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0AAE">
            <w:pPr>
              <w:spacing w:before="40" w:after="40"/>
            </w:pPr>
            <w:r>
              <w:rPr>
                <w:b/>
                <w:sz w:val="19"/>
              </w:rPr>
              <w:t>Satuan Pendidikan</w:t>
            </w:r>
          </w:p>
        </w:tc>
        <w:tc>
          <w:tcPr>
            <w:tcW w:w="61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4BEB">
            <w:pPr>
              <w:spacing w:before="40" w:after="40"/>
              <w:rPr>
                <w:rFonts w:hint="default"/>
                <w:lang w:val="en-US"/>
              </w:rPr>
            </w:pPr>
            <w:r>
              <w:rPr>
                <w:sz w:val="19"/>
              </w:rPr>
              <w:t xml:space="preserve">SMA </w:t>
            </w:r>
            <w:r>
              <w:rPr>
                <w:rFonts w:hint="default"/>
                <w:sz w:val="19"/>
                <w:lang w:val="en-US"/>
              </w:rPr>
              <w:t>NEGERI 6 CIMAHI</w:t>
            </w:r>
          </w:p>
        </w:tc>
      </w:tr>
      <w:tr w14:paraId="15BA6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E75C">
            <w:pPr>
              <w:spacing w:before="40" w:after="40"/>
            </w:pPr>
            <w:r>
              <w:rPr>
                <w:b/>
                <w:sz w:val="19"/>
              </w:rPr>
              <w:t>Mata Pelajaran</w:t>
            </w:r>
          </w:p>
        </w:tc>
        <w:tc>
          <w:tcPr>
            <w:tcW w:w="61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3C88">
            <w:pPr>
              <w:spacing w:before="40" w:after="40"/>
            </w:pPr>
            <w:r>
              <w:rPr>
                <w:sz w:val="19"/>
              </w:rPr>
              <w:t>Informatika</w:t>
            </w:r>
          </w:p>
        </w:tc>
      </w:tr>
      <w:tr w14:paraId="64867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CEE0">
            <w:pPr>
              <w:spacing w:before="40" w:after="40"/>
              <w:rPr>
                <w:rFonts w:hint="default"/>
                <w:lang w:val="en-US"/>
              </w:rPr>
            </w:pPr>
            <w:r>
              <w:rPr>
                <w:b/>
                <w:sz w:val="19"/>
              </w:rPr>
              <w:t>Fase / Kelas / Sem</w:t>
            </w:r>
            <w:r>
              <w:rPr>
                <w:rFonts w:hint="default"/>
                <w:b/>
                <w:sz w:val="19"/>
                <w:lang w:val="en-US"/>
              </w:rPr>
              <w:t xml:space="preserve"> / TP</w:t>
            </w:r>
          </w:p>
        </w:tc>
        <w:tc>
          <w:tcPr>
            <w:tcW w:w="61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477B">
            <w:pPr>
              <w:spacing w:before="40" w:after="40"/>
              <w:rPr>
                <w:rFonts w:hint="default"/>
                <w:lang w:val="en-US"/>
              </w:rPr>
            </w:pPr>
            <w:r>
              <w:rPr>
                <w:sz w:val="19"/>
              </w:rPr>
              <w:t>Fase F / Kelas XI / Semester Ganjil</w:t>
            </w:r>
            <w:r>
              <w:rPr>
                <w:rFonts w:hint="default"/>
                <w:sz w:val="19"/>
                <w:lang w:val="en-US"/>
              </w:rPr>
              <w:t xml:space="preserve"> / TP 2026-2027</w:t>
            </w:r>
          </w:p>
        </w:tc>
      </w:tr>
      <w:tr w14:paraId="5E733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0698">
            <w:pPr>
              <w:spacing w:before="40" w:after="40"/>
            </w:pPr>
            <w:r>
              <w:rPr>
                <w:b/>
                <w:sz w:val="19"/>
              </w:rPr>
              <w:t>Elemen CP</w:t>
            </w:r>
          </w:p>
        </w:tc>
        <w:tc>
          <w:tcPr>
            <w:tcW w:w="61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D506">
            <w:pPr>
              <w:spacing w:before="40" w:after="40"/>
            </w:pPr>
            <w:r>
              <w:rPr>
                <w:sz w:val="19"/>
              </w:rPr>
              <w:t>Algoritma dan Pemrograman (AP)</w:t>
            </w:r>
          </w:p>
        </w:tc>
      </w:tr>
      <w:tr w14:paraId="445D2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F510">
            <w:pPr>
              <w:spacing w:before="40" w:after="40"/>
            </w:pPr>
            <w:r>
              <w:rPr>
                <w:b/>
                <w:sz w:val="19"/>
              </w:rPr>
              <w:t>Materi Pokok</w:t>
            </w:r>
          </w:p>
        </w:tc>
        <w:tc>
          <w:tcPr>
            <w:tcW w:w="61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9B60">
            <w:pPr>
              <w:spacing w:before="40" w:after="40"/>
            </w:pPr>
            <w:r>
              <w:rPr>
                <w:sz w:val="19"/>
              </w:rPr>
              <w:t>Pengenalan Python Dasar: print(), input(), variabel, tipe data, dan f-string</w:t>
            </w:r>
          </w:p>
        </w:tc>
      </w:tr>
      <w:tr w14:paraId="4A948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8480">
            <w:pPr>
              <w:spacing w:before="40" w:after="40"/>
            </w:pPr>
            <w:r>
              <w:rPr>
                <w:b/>
                <w:sz w:val="19"/>
              </w:rPr>
              <w:t>Alokasi Waktu</w:t>
            </w:r>
          </w:p>
        </w:tc>
        <w:tc>
          <w:tcPr>
            <w:tcW w:w="61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8221">
            <w:pPr>
              <w:spacing w:before="40" w:after="40"/>
            </w:pPr>
            <w:r>
              <w:rPr>
                <w:sz w:val="19"/>
              </w:rPr>
              <w:t>1 Pertemuan / 5 JP (5 × 45 menit = 225 menit)</w:t>
            </w:r>
          </w:p>
        </w:tc>
      </w:tr>
      <w:tr w14:paraId="45013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7A5C">
            <w:pPr>
              <w:spacing w:before="40" w:after="40"/>
            </w:pPr>
            <w:r>
              <w:rPr>
                <w:b/>
                <w:sz w:val="19"/>
              </w:rPr>
              <w:t>Moda Pembelajaran</w:t>
            </w:r>
          </w:p>
        </w:tc>
        <w:tc>
          <w:tcPr>
            <w:tcW w:w="61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6F16">
            <w:pPr>
              <w:spacing w:before="40" w:after="40"/>
              <w:rPr>
                <w:rFonts w:hint="default"/>
                <w:lang w:val="en-US"/>
              </w:rPr>
            </w:pPr>
            <w:r>
              <w:rPr>
                <w:sz w:val="19"/>
              </w:rPr>
              <w:t>Tatap Muka (Luring) berbantuan komputer / laptop</w:t>
            </w:r>
            <w:r>
              <w:rPr>
                <w:rFonts w:hint="default"/>
                <w:sz w:val="19"/>
                <w:lang w:val="en-US"/>
              </w:rPr>
              <w:t xml:space="preserve"> / HP</w:t>
            </w:r>
          </w:p>
        </w:tc>
      </w:tr>
      <w:tr w14:paraId="6FA18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2181">
            <w:pPr>
              <w:spacing w:before="40" w:after="40"/>
            </w:pPr>
            <w:r>
              <w:rPr>
                <w:b/>
                <w:sz w:val="19"/>
              </w:rPr>
              <w:t>Model Pembelajaran</w:t>
            </w:r>
          </w:p>
        </w:tc>
        <w:tc>
          <w:tcPr>
            <w:tcW w:w="61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40BE">
            <w:pPr>
              <w:spacing w:before="40" w:after="40"/>
            </w:pPr>
            <w:r>
              <w:rPr>
                <w:sz w:val="19"/>
              </w:rPr>
              <w:t>Discovery Learning + Praktik Coding (Plugged) dengan Scaffolding</w:t>
            </w:r>
          </w:p>
        </w:tc>
      </w:tr>
      <w:tr w14:paraId="2558A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1A45">
            <w:pPr>
              <w:spacing w:before="40" w:after="40"/>
            </w:pPr>
            <w:r>
              <w:rPr>
                <w:b/>
                <w:sz w:val="19"/>
              </w:rPr>
              <w:t>Pendekatan &amp; Metode</w:t>
            </w:r>
          </w:p>
        </w:tc>
        <w:tc>
          <w:tcPr>
            <w:tcW w:w="61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C2C4">
            <w:pPr>
              <w:spacing w:before="40" w:after="40"/>
            </w:pPr>
            <w:r>
              <w:rPr>
                <w:sz w:val="19"/>
              </w:rPr>
              <w:t>Saintifik, Berdiferensiasi, Kontekstual / Demonstrasi, Pair Programming, Unjuk Kerja</w:t>
            </w:r>
          </w:p>
        </w:tc>
      </w:tr>
      <w:tr w14:paraId="29F1A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1D82">
            <w:pPr>
              <w:spacing w:before="40" w:after="40"/>
            </w:pPr>
            <w:r>
              <w:rPr>
                <w:b/>
                <w:sz w:val="19"/>
              </w:rPr>
              <w:t>Penyusun &amp; Tahun</w:t>
            </w:r>
          </w:p>
        </w:tc>
        <w:tc>
          <w:tcPr>
            <w:tcW w:w="61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F90C">
            <w:pPr>
              <w:spacing w:before="40" w:after="40"/>
            </w:pPr>
            <w:r>
              <w:rPr>
                <w:rFonts w:hint="default"/>
                <w:sz w:val="19"/>
                <w:lang w:val="en-US"/>
              </w:rPr>
              <w:t>Daniarsyah, S.kom</w:t>
            </w:r>
            <w:r>
              <w:rPr>
                <w:sz w:val="19"/>
              </w:rPr>
              <w:t xml:space="preserve"> / 2026</w:t>
            </w:r>
          </w:p>
        </w:tc>
      </w:tr>
    </w:tbl>
    <w:p w14:paraId="647736B7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1. Capaian Pembelajaran (Cuplikan Elemen AP Fase F)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183B7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nil"/>
              <w:left w:val="single" w:color="008080" w:sz="24" w:space="0"/>
              <w:bottom w:val="nil"/>
              <w:right w:val="nil"/>
            </w:tcBorders>
            <w:shd w:val="clear" w:color="auto" w:fill="EBF3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928D9">
            <w:pPr>
              <w:spacing w:after="40"/>
            </w:pPr>
            <w:r>
              <w:rPr>
                <w:b/>
                <w:color w:val="1B365D"/>
                <w:sz w:val="22"/>
              </w:rPr>
              <w:t>Capaian Pembelajaran (CP) Elemen AP:</w:t>
            </w:r>
            <w:r>
              <w:rPr>
                <w:b/>
                <w:color w:val="1B365D"/>
                <w:sz w:val="22"/>
              </w:rPr>
              <w:br w:type="textWrapping"/>
            </w:r>
            <w:r>
              <w:rPr>
                <w:i/>
                <w:sz w:val="20"/>
              </w:rPr>
              <w:t>"Peserta didik mampu mengembangkan program komputer terstruktur dalam notasi algoritma atau kode sumber berdasarkan strategi algoritmik yang tepat; mengembangkan, memelihara, dan menyempurnakan kode sumber program dengan memperhatikan kualitasnya."</w:t>
            </w:r>
          </w:p>
        </w:tc>
      </w:tr>
    </w:tbl>
    <w:p w14:paraId="7C315056"/>
    <w:p w14:paraId="06D98F54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2. Tujuan Pembelajaran (TP)</w:t>
      </w:r>
    </w:p>
    <w:p w14:paraId="07300E6B">
      <w:pPr>
        <w:pStyle w:val="23"/>
      </w:pPr>
      <w:r>
        <w:t>Menjelaskan fungsi print() dan input() serta peran variabel dalam program Python.</w:t>
      </w:r>
    </w:p>
    <w:p w14:paraId="3F7AADD5">
      <w:pPr>
        <w:pStyle w:val="23"/>
      </w:pPr>
      <w:r>
        <w:t>Menerapkan aturan penamaan variabel yang sahih dan gaya penulisan yang rapi (snake_case).</w:t>
      </w:r>
    </w:p>
    <w:p w14:paraId="1D208FE8">
      <w:pPr>
        <w:pStyle w:val="23"/>
      </w:pPr>
      <w:r>
        <w:t>Membedakan tipe data dasar Python (str, int, float, bool) serta melakukan konversi tipe data (type casting).</w:t>
      </w:r>
    </w:p>
    <w:p w14:paraId="731C72AA">
      <w:pPr>
        <w:pStyle w:val="23"/>
      </w:pPr>
      <w:r>
        <w:t>Menggunakan f-string untuk menampilkan keluaran yang terformat, mudah dibaca, dan bermakna.</w:t>
      </w:r>
    </w:p>
    <w:p w14:paraId="250E2D87">
      <w:pPr>
        <w:pStyle w:val="23"/>
      </w:pPr>
      <w:r>
        <w:t>Menyusun program interaktif sederhana yang menerima masukan pengguna, menyimpan data ke variabel, dan menampilkan hasil dengan print() serta f-string.</w:t>
      </w:r>
    </w:p>
    <w:p w14:paraId="1B1C935B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3. Kompetensi Awal</w:t>
      </w:r>
    </w:p>
    <w:p w14:paraId="4089F2E8">
      <w:pPr>
        <w:pStyle w:val="23"/>
      </w:pPr>
      <w:r>
        <w:t>Mengenal konsep algoritma sederhana (langkah-langkah menyelesaikan masalah).</w:t>
      </w:r>
    </w:p>
    <w:p w14:paraId="59C6D275">
      <w:pPr>
        <w:pStyle w:val="23"/>
      </w:pPr>
      <w:r>
        <w:t>Mampu mengoperasikan komputer (membuka file, mengetik, menyimpan file).</w:t>
      </w:r>
    </w:p>
    <w:p w14:paraId="394D35CE">
      <w:pPr>
        <w:pStyle w:val="23"/>
      </w:pPr>
      <w:r>
        <w:t>Ideally sudah menginstal Python 3.x dan code editor (VS Code / Thonny / IDLE / Google Colab).</w:t>
      </w:r>
    </w:p>
    <w:p w14:paraId="1190AF4A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4. Profil Pelajar Pancasila</w:t>
      </w:r>
    </w:p>
    <w:p w14:paraId="0BC9BABE">
      <w:pPr>
        <w:pStyle w:val="23"/>
      </w:pPr>
      <w:r>
        <w:rPr>
          <w:b/>
        </w:rPr>
        <w:t xml:space="preserve">Bernalar Kritis: </w:t>
      </w:r>
      <w:r>
        <w:t>Menganalisis error, membedakan tipe data, dan me-debugging kode.</w:t>
      </w:r>
    </w:p>
    <w:p w14:paraId="13D8F107">
      <w:pPr>
        <w:pStyle w:val="23"/>
      </w:pPr>
      <w:r>
        <w:rPr>
          <w:b/>
        </w:rPr>
        <w:t xml:space="preserve">Mandiri: </w:t>
      </w:r>
      <w:r>
        <w:t>Menyelesaikan latihan coding secara bertahap sesuai kemampuan.</w:t>
      </w:r>
    </w:p>
    <w:p w14:paraId="7F3D625B">
      <w:pPr>
        <w:pStyle w:val="23"/>
      </w:pPr>
      <w:r>
        <w:rPr>
          <w:b/>
        </w:rPr>
        <w:t xml:space="preserve">Bergotong Royong: </w:t>
      </w:r>
      <w:r>
        <w:t>Berpasangan saat debugging (pair programming).</w:t>
      </w:r>
    </w:p>
    <w:p w14:paraId="4FEA9D62">
      <w:pPr>
        <w:pStyle w:val="23"/>
      </w:pPr>
      <w:r>
        <w:rPr>
          <w:b/>
        </w:rPr>
        <w:t xml:space="preserve">Kreatif: </w:t>
      </w:r>
      <w:r>
        <w:t>Merancang keluaran program yang informatif dan estetik dengan f-string.</w:t>
      </w:r>
    </w:p>
    <w:p w14:paraId="331130A1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5. Target Peserta Didik &amp; Aksesibilitas</w:t>
      </w:r>
    </w:p>
    <w:p w14:paraId="2C751539">
      <w:pPr>
        <w:pStyle w:val="23"/>
      </w:pPr>
      <w:r>
        <w:rPr>
          <w:b/>
        </w:rPr>
        <w:t xml:space="preserve">Siap Belajar (Mahir): </w:t>
      </w:r>
      <w:r>
        <w:t>Diberikan tantangan tambahan (format angka presisi, multi-input, kalkulasi aritmatika).</w:t>
      </w:r>
    </w:p>
    <w:p w14:paraId="66F49507">
      <w:pPr>
        <w:pStyle w:val="23"/>
      </w:pPr>
      <w:r>
        <w:rPr>
          <w:b/>
        </w:rPr>
        <w:t xml:space="preserve">Berkembang: </w:t>
      </w:r>
      <w:r>
        <w:t>Mengikuti alur terbimbing + contoh instruktur.</w:t>
      </w:r>
    </w:p>
    <w:p w14:paraId="433FCED6">
      <w:pPr>
        <w:pStyle w:val="23"/>
      </w:pPr>
      <w:r>
        <w:rPr>
          <w:b/>
        </w:rPr>
        <w:t xml:space="preserve">Perlu Dukungan: </w:t>
      </w:r>
      <w:r>
        <w:t>Mendapat scaffolding, template kode berlubang (fill-in-the-blank), dan pendampingan khusus.</w:t>
      </w:r>
    </w:p>
    <w:p w14:paraId="5151919B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6. Sarana dan Prasarana</w:t>
      </w:r>
    </w:p>
    <w:p w14:paraId="37258009">
      <w:pPr>
        <w:pStyle w:val="23"/>
      </w:pPr>
      <w:r>
        <w:t>Laptop / PC Lab</w:t>
      </w:r>
      <w:r>
        <w:rPr>
          <w:rFonts w:hint="default"/>
          <w:lang w:val="en-US"/>
        </w:rPr>
        <w:t xml:space="preserve"> / HP</w:t>
      </w:r>
      <w:r>
        <w:t xml:space="preserve"> + Python 3.10+ (atau Google Colab / Replit jika perangkat terbatas)</w:t>
      </w:r>
    </w:p>
    <w:p w14:paraId="6421C7F8">
      <w:pPr>
        <w:pStyle w:val="23"/>
      </w:pPr>
      <w:r>
        <w:t>Proyektor / Layar Presentasi &amp; Papan Tulis</w:t>
      </w:r>
    </w:p>
    <w:p w14:paraId="53897AF4">
      <w:pPr>
        <w:pStyle w:val="23"/>
      </w:pPr>
      <w:r>
        <w:t>LKPD Cetak atau Digital</w:t>
      </w:r>
    </w:p>
    <w:p w14:paraId="1B03C633">
      <w:pPr>
        <w:pStyle w:val="23"/>
      </w:pPr>
      <w:r>
        <w:t>Koneksi Internet (Opsional)</w:t>
      </w:r>
    </w:p>
    <w:p w14:paraId="271BDA0C">
      <w:pPr>
        <w:pStyle w:val="23"/>
      </w:pPr>
      <w:r>
        <w:t>File Contoh Starter: 01_print.py, 02_variabel.py, 03_biodata.py</w:t>
      </w:r>
    </w:p>
    <w:p w14:paraId="203213AE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7. Pemahaman Bermakna &amp; Pertanyaan Pemantik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6D032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nil"/>
              <w:left w:val="single" w:color="008080" w:sz="24" w:space="0"/>
              <w:bottom w:val="nil"/>
              <w:right w:val="nil"/>
            </w:tcBorders>
            <w:shd w:val="clear" w:color="auto" w:fill="EBF3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C4ED5">
            <w:pPr>
              <w:spacing w:after="40"/>
            </w:pPr>
            <w:r>
              <w:rPr>
                <w:b/>
                <w:color w:val="1B365D"/>
                <w:sz w:val="22"/>
              </w:rPr>
              <w:t>Pemahaman Bermakna:</w:t>
            </w:r>
            <w:r>
              <w:rPr>
                <w:b/>
                <w:color w:val="1B365D"/>
                <w:sz w:val="22"/>
              </w:rPr>
              <w:br w:type="textWrapping"/>
            </w:r>
            <w:r>
              <w:rPr>
                <w:i/>
                <w:sz w:val="20"/>
              </w:rPr>
              <w:t>Program komputer 'berbicara' dengan pengguna melalui keluaran (print) dan 'mendengar' melalui masukan (input). Variabel adalah wadah bernama untuk menyimpan data. Tipe data menentukan cara data diproses. f-string membuat pesan program lebih manusiawi, rapi, dan mudah dipahami.</w:t>
            </w:r>
          </w:p>
        </w:tc>
      </w:tr>
    </w:tbl>
    <w:p w14:paraId="726B864B"/>
    <w:p w14:paraId="2C11F70F">
      <w:pPr>
        <w:spacing w:after="40"/>
      </w:pPr>
      <w:r>
        <w:rPr>
          <w:b/>
        </w:rPr>
        <w:t>Pertanyaan Pemantik:</w:t>
      </w:r>
    </w:p>
    <w:p w14:paraId="3E86454C">
      <w:pPr>
        <w:pStyle w:val="23"/>
      </w:pPr>
      <w:r>
        <w:t>Bagaimana cara komputer 'menyapa' kita dan 'mendengar' jawaban kita secara personal?</w:t>
      </w:r>
    </w:p>
    <w:p w14:paraId="2A89FF34">
      <w:pPr>
        <w:pStyle w:val="23"/>
      </w:pPr>
      <w:r>
        <w:t>Mengapa 2 + 3 hasilnya 5, tetapi "2" + "3" hasilnya "23"?</w:t>
      </w:r>
    </w:p>
    <w:p w14:paraId="238EB543">
      <w:pPr>
        <w:pStyle w:val="23"/>
      </w:pPr>
      <w:r>
        <w:t>Bagaimana menampilkan kalimat seperti: Halo, Sinta! Nilai akhirmu 87.50 tanpa merangkai string secara manual dan berantakan?</w:t>
      </w:r>
    </w:p>
    <w:p w14:paraId="077DFBF5">
      <w:pPr>
        <w:keepNext/>
        <w:pBdr>
          <w:bottom w:val="single" w:color="1B365D" w:sz="12" w:space="4"/>
        </w:pBdr>
        <w:spacing w:before="280" w:after="120"/>
      </w:pPr>
      <w:r>
        <w:rPr>
          <w:rFonts w:ascii="Arial" w:hAnsi="Arial"/>
          <w:b/>
          <w:color w:val="1B365D"/>
          <w:sz w:val="28"/>
        </w:rPr>
        <w:t>B. PERSIAPAN PEMBELAJARAN</w:t>
      </w:r>
    </w:p>
    <w:p w14:paraId="248AA44B">
      <w:r>
        <w:rPr>
          <w:b/>
        </w:rPr>
        <w:t xml:space="preserve">1. </w:t>
      </w:r>
      <w:r>
        <w:t>Pastikan interpreter Python berjalan dengan baik pada perangkat komputer lab (python --version).</w:t>
      </w:r>
    </w:p>
    <w:p w14:paraId="0D5FA7E7">
      <w:r>
        <w:rPr>
          <w:b/>
        </w:rPr>
        <w:t xml:space="preserve">2. </w:t>
      </w:r>
      <w:r>
        <w:t>Siapkan 3 file starter kode: 01_print.py, 02_variabel.py, dan 03_biodata.py.</w:t>
      </w:r>
    </w:p>
    <w:p w14:paraId="32A1A4C2">
      <w:r>
        <w:rPr>
          <w:b/>
        </w:rPr>
        <w:t xml:space="preserve">3. </w:t>
      </w:r>
      <w:r>
        <w:t>Siapkan lembar asesmen diagnostik singkat (5 butir pertanyaan, estimasi 5 menit).</w:t>
      </w:r>
    </w:p>
    <w:p w14:paraId="57E860D7">
      <w:r>
        <w:rPr>
          <w:b/>
        </w:rPr>
        <w:t xml:space="preserve">4. </w:t>
      </w:r>
      <w:r>
        <w:t>Siapkan rubrik penilaian unjuk kerja dan kunci jawaban LKPD.</w:t>
      </w:r>
    </w:p>
    <w:p w14:paraId="22DA59BD">
      <w:r>
        <w:rPr>
          <w:b/>
        </w:rPr>
        <w:t xml:space="preserve">5. </w:t>
      </w:r>
      <w:r>
        <w:t>Atur denah tempat duduk pair-programming (2 siswa per 1 perangkat jika fasilitas terbatas).</w:t>
      </w:r>
    </w:p>
    <w:p w14:paraId="0323A7B7">
      <w:pPr>
        <w:keepNext/>
        <w:pBdr>
          <w:bottom w:val="single" w:color="1B365D" w:sz="12" w:space="4"/>
        </w:pBdr>
        <w:spacing w:before="280" w:after="120"/>
      </w:pPr>
      <w:r>
        <w:rPr>
          <w:rFonts w:ascii="Arial" w:hAnsi="Arial"/>
          <w:b/>
          <w:color w:val="1B365D"/>
          <w:sz w:val="28"/>
        </w:rPr>
        <w:t>C. KEGIATAN PEMBELAJARAN (TOTAL 225 MENIT)</w:t>
      </w:r>
    </w:p>
    <w:p w14:paraId="2727BB29">
      <w:r>
        <w:t>Catatan: Istirahat mikro selama 3–5 menit disisipkan di setiap pergantian Jam Pelajaran (JP).</w:t>
      </w:r>
    </w:p>
    <w:p w14:paraId="1654E5D1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JP 1 — Pendahuluan &amp; Fungsi print() (0–45 Menit)</w:t>
      </w:r>
    </w:p>
    <w:p w14:paraId="4CC721BF">
      <w:r>
        <w:rPr>
          <w:b/>
        </w:rPr>
        <w:t>Pendahuluan (15 Menit):</w:t>
      </w:r>
    </w:p>
    <w:p w14:paraId="4FEDA993">
      <w:pPr>
        <w:pStyle w:val="23"/>
      </w:pPr>
      <w:r>
        <w:t>Salam pembuka, doa bersama, presensi siswa, dan ice breaking singkat: "Kalau program bisa bicara, kalimat pertama apa yang ingin kamu cetak?"</w:t>
      </w:r>
    </w:p>
    <w:p w14:paraId="79446052">
      <w:pPr>
        <w:pStyle w:val="23"/>
      </w:pPr>
      <w:r>
        <w:t>Asesmen diagnostik singkat (5 butir lisan/tertulis): (1) Apa itu program? (2) Apa bedanya angka dan teks? (3) Pernah menulis kode? (4) Fungsi tombol Run? (5) Apa yang terjadi jika print(Halo) tanpa tanda kutip?</w:t>
      </w:r>
    </w:p>
    <w:p w14:paraId="1094DE3C">
      <w:pPr>
        <w:pStyle w:val="23"/>
      </w:pPr>
      <w:r>
        <w:t>Penyampaian tujuan pembelajaran, alur 5 JP, dan kriteria keberhasilan.</w:t>
      </w:r>
    </w:p>
    <w:p w14:paraId="414A44FF">
      <w:pPr>
        <w:pStyle w:val="23"/>
      </w:pPr>
      <w:r>
        <w:t>Apersepsi: Komunikasi manusia vs komputer — program butuh 'suara' (print) dan 'telinga' (input).</w:t>
      </w:r>
    </w:p>
    <w:p w14:paraId="2F8C7809">
      <w:r>
        <w:rPr>
          <w:b/>
        </w:rPr>
        <w:t>Kegiatan Inti JP 1 (30 Menit):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0DC3E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CCCCCC" w:sz="4" w:space="0"/>
              <w:left w:val="single" w:color="1B365D" w:sz="12" w:space="0"/>
              <w:bottom w:val="single" w:color="CCCCCC" w:sz="4" w:space="0"/>
              <w:right w:val="single" w:color="CCCCCC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691B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# Demonstrasi Dasar print()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print("Halo, dunia!")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print("Selamat datang di kelas Informatika.")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print("Python", "itu", "menyenangkan")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print("Baris 1\nBaris 2")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# Eksplorasi Parameter sep dan end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print("A", "B", "C", sep="-")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print("Lanjut...", end=" 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print("di baris yang sama")</w:t>
            </w:r>
          </w:p>
        </w:tc>
      </w:tr>
    </w:tbl>
    <w:p w14:paraId="15D5707B">
      <w:pPr>
        <w:spacing w:before="0" w:after="80"/>
      </w:pPr>
    </w:p>
    <w:p w14:paraId="23230F90">
      <w:r>
        <w:t>Latihan Cepat (Individu, 8 Menit): Cetak nama sekolah dalam 2 baris dan gunakan sep="-" untuk mencetak 'Informatika-Fase-F'. Terapkan metode Think-Pair-Share (prediksi output sebelum dijalankan).</w:t>
      </w:r>
    </w:p>
    <w:p w14:paraId="0CD4AD41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JP 2 — Variabel &amp; Identifier (45–90 Menit)</w:t>
      </w:r>
    </w:p>
    <w:p w14:paraId="2FB40FF4">
      <w:r>
        <w:t>Analogi Variabel: Variabel diibaratkan sebagai 'kotak berlabel' di memori komputer yang isinya dapat diperbarui.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18495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CCCCCC" w:sz="4" w:space="0"/>
              <w:left w:val="single" w:color="1B365D" w:sz="12" w:space="0"/>
              <w:bottom w:val="single" w:color="CCCCCC" w:sz="4" w:space="0"/>
              <w:right w:val="single" w:color="CCCCCC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ECCA8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nama = "Raka"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umur = 16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print(nama)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print(umur)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nama = "Sinta"   # Isi kotak diganti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print(nama)</w:t>
            </w:r>
          </w:p>
        </w:tc>
      </w:tr>
    </w:tbl>
    <w:p w14:paraId="75E4B284">
      <w:pPr>
        <w:spacing w:before="0" w:after="80"/>
      </w:pPr>
    </w:p>
    <w:p w14:paraId="01D2E443">
      <w:r>
        <w:rPr>
          <w:b/>
        </w:rPr>
        <w:t>Aturan Aturan Penamaan Identifier (Variabel):</w:t>
      </w:r>
    </w:p>
    <w:p w14:paraId="23248602">
      <w:pPr>
        <w:pStyle w:val="23"/>
      </w:pPr>
      <w:r>
        <w:t>Boleh menggunakan huruf, angka, dan underscore (_).</w:t>
      </w:r>
    </w:p>
    <w:p w14:paraId="0F3327CC">
      <w:pPr>
        <w:pStyle w:val="23"/>
      </w:pPr>
      <w:r>
        <w:t>Tidak boleh diawali dengan angka (contoh salah: 1nama).</w:t>
      </w:r>
    </w:p>
    <w:p w14:paraId="7A9F6084">
      <w:pPr>
        <w:pStyle w:val="23"/>
      </w:pPr>
      <w:r>
        <w:t>Tidak boleh menggunakan reserved keywords (if, class, print, dsb).</w:t>
      </w:r>
    </w:p>
    <w:p w14:paraId="1330CC53">
      <w:pPr>
        <w:pStyle w:val="23"/>
      </w:pPr>
      <w:r>
        <w:t xml:space="preserve"> bersifat Case-Sensitive (Nama ≠ nama).</w:t>
      </w:r>
    </w:p>
    <w:p w14:paraId="60F655EB">
      <w:pPr>
        <w:pStyle w:val="23"/>
      </w:pPr>
      <w:r>
        <w:t>Gaya penulisan yang direkomendasikan: snake_case (contoh: nama_lengkap).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0558A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CCCCCC" w:sz="4" w:space="0"/>
              <w:left w:val="single" w:color="1B365D" w:sz="12" w:space="0"/>
              <w:bottom w:val="single" w:color="CCCCCC" w:sz="4" w:space="0"/>
              <w:right w:val="single" w:color="CCCCCC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5752E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# Latihan Prediksi Output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x = 10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y = x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x = 20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print(x, y)   # Hasil akhir: 20 10</w:t>
            </w:r>
          </w:p>
        </w:tc>
      </w:tr>
    </w:tbl>
    <w:p w14:paraId="640FB87C">
      <w:pPr>
        <w:spacing w:before="0" w:after="80"/>
      </w:pPr>
    </w:p>
    <w:p w14:paraId="67E9DC37">
      <w:r>
        <w:t>Asesmen Formatif JP 2: Memperbaiki 3 nama variabel yang salah (1nama, nama siswa, class).</w:t>
      </w:r>
    </w:p>
    <w:p w14:paraId="15B2D5BF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JP 3 — Tipe Data &amp; Konversi / Casting (90–135 Menit)</w:t>
      </w:r>
    </w:p>
    <w:p w14:paraId="7EAEEA20">
      <w:r>
        <w:t>Empat tipe data dasar Python yang wajib dikuasai: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160"/>
        <w:gridCol w:w="3600"/>
        <w:gridCol w:w="1829"/>
      </w:tblGrid>
      <w:tr w14:paraId="67F7C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B365D"/>
          </w:tcPr>
          <w:p w14:paraId="60D92BC9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Tipe</w:t>
            </w:r>
          </w:p>
        </w:tc>
        <w:tc>
          <w:tcPr>
            <w:tcW w:w="2160" w:type="dxa"/>
            <w:shd w:val="clear" w:color="auto" w:fill="1B365D"/>
          </w:tcPr>
          <w:p w14:paraId="06D18849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Contoh Literal</w:t>
            </w:r>
          </w:p>
        </w:tc>
        <w:tc>
          <w:tcPr>
            <w:tcW w:w="3600" w:type="dxa"/>
            <w:shd w:val="clear" w:color="auto" w:fill="1B365D"/>
          </w:tcPr>
          <w:p w14:paraId="600C8DED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Makna / Keterangan</w:t>
            </w:r>
          </w:p>
        </w:tc>
        <w:tc>
          <w:tcPr>
            <w:tcW w:w="1829" w:type="dxa"/>
            <w:shd w:val="clear" w:color="auto" w:fill="1B365D"/>
          </w:tcPr>
          <w:p w14:paraId="6A37700A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Fungsi Cek</w:t>
            </w:r>
          </w:p>
        </w:tc>
      </w:tr>
      <w:tr w14:paraId="59861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E51C">
            <w:pPr>
              <w:spacing w:before="40" w:after="40"/>
            </w:pPr>
            <w:r>
              <w:rPr>
                <w:sz w:val="19"/>
              </w:rPr>
              <w:t>str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62FB">
            <w:pPr>
              <w:spacing w:before="40" w:after="40"/>
            </w:pPr>
            <w:r>
              <w:rPr>
                <w:sz w:val="19"/>
              </w:rPr>
              <w:t>"11" / 'A'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8F1A">
            <w:pPr>
              <w:spacing w:before="40" w:after="40"/>
            </w:pPr>
            <w:r>
              <w:rPr>
                <w:sz w:val="19"/>
              </w:rPr>
              <w:t>Teks / String</w:t>
            </w:r>
          </w:p>
        </w:tc>
        <w:tc>
          <w:tcPr>
            <w:tcW w:w="18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32B8">
            <w:pPr>
              <w:spacing w:before="40" w:after="40"/>
            </w:pPr>
            <w:r>
              <w:rPr>
                <w:sz w:val="19"/>
              </w:rPr>
              <w:t>type()</w:t>
            </w:r>
          </w:p>
        </w:tc>
      </w:tr>
      <w:tr w14:paraId="386BD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6C4"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D15B"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EC98">
            <w:pPr>
              <w:spacing w:before="40" w:after="40"/>
            </w:pPr>
            <w:r>
              <w:rPr>
                <w:sz w:val="19"/>
              </w:rPr>
              <w:t>Bilangan Bulat (Integer)</w:t>
            </w:r>
          </w:p>
        </w:tc>
        <w:tc>
          <w:tcPr>
            <w:tcW w:w="18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ACB6">
            <w:pPr>
              <w:spacing w:before="40" w:after="40"/>
            </w:pPr>
            <w:r>
              <w:rPr>
                <w:sz w:val="19"/>
              </w:rPr>
              <w:t>type()</w:t>
            </w:r>
          </w:p>
        </w:tc>
      </w:tr>
      <w:tr w14:paraId="1FC07A44">
        <w:trPr>
          <w:jc w:val="center"/>
        </w:trPr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8E32">
            <w:pPr>
              <w:spacing w:before="40" w:after="40"/>
            </w:pPr>
            <w:r>
              <w:rPr>
                <w:sz w:val="19"/>
              </w:rPr>
              <w:t>float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AD84">
            <w:pPr>
              <w:spacing w:before="40" w:after="40"/>
            </w:pPr>
            <w:r>
              <w:rPr>
                <w:sz w:val="19"/>
              </w:rPr>
              <w:t>11.5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6AAB">
            <w:pPr>
              <w:spacing w:before="40" w:after="40"/>
            </w:pPr>
            <w:r>
              <w:rPr>
                <w:sz w:val="19"/>
              </w:rPr>
              <w:t>Pecahan / Desimal (Floating Point)</w:t>
            </w:r>
          </w:p>
        </w:tc>
        <w:tc>
          <w:tcPr>
            <w:tcW w:w="18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15A2">
            <w:pPr>
              <w:spacing w:before="40" w:after="40"/>
            </w:pPr>
            <w:r>
              <w:rPr>
                <w:sz w:val="19"/>
              </w:rPr>
              <w:t>type()</w:t>
            </w:r>
          </w:p>
        </w:tc>
      </w:tr>
      <w:tr w14:paraId="33C89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A86E">
            <w:pPr>
              <w:spacing w:before="40" w:after="40"/>
            </w:pPr>
            <w:r>
              <w:rPr>
                <w:sz w:val="19"/>
              </w:rPr>
              <w:t>bool</w:t>
            </w:r>
          </w:p>
        </w:tc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6F8E">
            <w:pPr>
              <w:spacing w:before="40" w:after="40"/>
            </w:pPr>
            <w:r>
              <w:rPr>
                <w:sz w:val="19"/>
              </w:rPr>
              <w:t>True / False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15D2">
            <w:pPr>
              <w:spacing w:before="40" w:after="40"/>
            </w:pPr>
            <w:r>
              <w:rPr>
                <w:sz w:val="19"/>
              </w:rPr>
              <w:t>Logika Boolean</w:t>
            </w:r>
          </w:p>
        </w:tc>
        <w:tc>
          <w:tcPr>
            <w:tcW w:w="18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9F07">
            <w:pPr>
              <w:spacing w:before="40" w:after="40"/>
            </w:pPr>
            <w:r>
              <w:rPr>
                <w:sz w:val="19"/>
              </w:rPr>
              <w:t>type()</w:t>
            </w:r>
          </w:p>
        </w:tc>
      </w:tr>
      <w:tr w14:paraId="4223F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gridSpan w:val="4"/>
            <w:tcBorders>
              <w:top w:val="nil"/>
              <w:left w:val="single" w:color="008080" w:sz="24" w:space="0"/>
              <w:bottom w:val="nil"/>
              <w:right w:val="nil"/>
            </w:tcBorders>
            <w:shd w:val="clear" w:color="auto" w:fill="EBF3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BFC09">
            <w:pPr>
              <w:spacing w:after="40"/>
            </w:pPr>
            <w:r>
              <w:rPr>
                <w:b/>
                <w:color w:val="1B365D"/>
                <w:sz w:val="22"/>
              </w:rPr>
              <w:t>Insight Kunci Pembelajaran:</w:t>
            </w:r>
            <w:r>
              <w:rPr>
                <w:b/>
                <w:color w:val="1B365D"/>
                <w:sz w:val="22"/>
              </w:rPr>
              <w:br w:type="textWrapping"/>
            </w:r>
            <w:r>
              <w:rPr>
                <w:i/>
                <w:sz w:val="20"/>
              </w:rPr>
              <w:t>Fungsi input() SELALU menghasilkan tipe data string (str). Jika data akan dihitung secara aritmatika, wajib dilakukan tipe konversi (type casting) terlebih dahulu!</w:t>
            </w:r>
          </w:p>
        </w:tc>
      </w:tr>
    </w:tbl>
    <w:p w14:paraId="70DDFA3B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0EB6B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CCCCCC" w:sz="4" w:space="0"/>
              <w:left w:val="single" w:color="1B365D" w:sz="12" w:space="0"/>
              <w:bottom w:val="single" w:color="CCCCCC" w:sz="4" w:space="0"/>
              <w:right w:val="single" w:color="CCCCCC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F9977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# Contoh Konversi Tipe Data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angka = input("Masukkan Umur: ")   # Hasil bertipe str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angka = int(angka)                 # Konversi ke int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print(angka + 1)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# Demonstrasi ValueError jika konversi gagal: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# int("tujuh") -&gt; Mengakibatkan ValueError</w:t>
            </w:r>
          </w:p>
        </w:tc>
      </w:tr>
    </w:tbl>
    <w:p w14:paraId="06BD34ED">
      <w:pPr>
        <w:spacing w:before="0" w:after="80"/>
      </w:pPr>
    </w:p>
    <w:p w14:paraId="55C40B73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JP 4 — Fungsi input() &amp; Modern f-string (135–180 Menit)</w:t>
      </w:r>
    </w:p>
    <w:p w14:paraId="40E3664A">
      <w:r>
        <w:t>Perbandingan Penggabungan String Lama vs Modern f-string: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273B8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CCCCCC" w:sz="4" w:space="0"/>
              <w:left w:val="single" w:color="1B365D" w:sz="12" w:space="0"/>
              <w:bottom w:val="single" w:color="CCCCCC" w:sz="4" w:space="0"/>
              <w:right w:val="single" w:color="CCCCCC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9C957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# Cara Lama (Concatenation - Rentan Error):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nama = "Bima"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mapel = "Informatika"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print("Halo, " + nama + ". Mapel favoritmu " + mapel + ".")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# Cara Modern (f-string - Python 3.6+):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print(f"Halo, {nama}. Mapel favoritmu {mapel}.")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# Fitur Formating f-string: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harga = 15000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jumlah = 3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nilai = 88.456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print(f"Total bayar: Rp{harga * jumlah:,}")  # Ribuan dengan koma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print(f"Nilai akhir: {nilai:.2f}")           # 2 angka di belakang desimal</w:t>
            </w:r>
          </w:p>
        </w:tc>
      </w:tr>
    </w:tbl>
    <w:p w14:paraId="22176DDB">
      <w:pPr>
        <w:spacing w:before="0" w:after="80"/>
      </w:pPr>
    </w:p>
    <w:p w14:paraId="6EF86855">
      <w:r>
        <w:t>Latihan Berpasangan (15 Menit): Membuat program sapaan interaktif yang menerima input nama &amp; tahun lahir, lalu memprediksi usia siswa di tahun depan menggunakan f-string.</w:t>
      </w:r>
    </w:p>
    <w:p w14:paraId="3DE7BCEF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JP 5 — Mini Project, Asesmen Sumatif &amp; Penutup (180–225 Menit)</w:t>
      </w:r>
    </w:p>
    <w:p w14:paraId="47724A4C">
      <w:pPr>
        <w:keepNext/>
        <w:spacing w:before="120" w:after="40"/>
      </w:pPr>
      <w:r>
        <w:rPr>
          <w:rFonts w:ascii="Arial" w:hAnsi="Arial"/>
          <w:b/>
          <w:color w:val="1B365D"/>
          <w:sz w:val="22"/>
        </w:rPr>
        <w:t>Unjuk Kerja Mini Project: Program Kartu Identitas Digital Siswa</w:t>
      </w:r>
    </w:p>
    <w:p w14:paraId="285962AF">
      <w:r>
        <w:t>Spesifikasi Tugas Wajib:</w:t>
      </w:r>
    </w:p>
    <w:p w14:paraId="35CECDE4">
      <w:pPr>
        <w:pStyle w:val="23"/>
      </w:pPr>
      <w:r>
        <w:t>Meminta minimal 5 input data: Nama Lengkap, NIS, Kelas, Tinggi Badan (cm), dan Cita-cita.</w:t>
      </w:r>
    </w:p>
    <w:p w14:paraId="311146D1">
      <w:pPr>
        <w:pStyle w:val="23"/>
      </w:pPr>
      <w:r>
        <w:t>Melakukan konversi (casting) tinggi badan dari string ke float.</w:t>
      </w:r>
    </w:p>
    <w:p w14:paraId="04B77BAE">
      <w:pPr>
        <w:pStyle w:val="23"/>
      </w:pPr>
      <w:r>
        <w:t>Menghitung konversi tinggi ke meter (tinggi_cm / 100).</w:t>
      </w:r>
    </w:p>
    <w:p w14:paraId="2BF82EAD">
      <w:pPr>
        <w:pStyle w:val="23"/>
      </w:pPr>
      <w:r>
        <w:t>Menampilkan hasil kartu identitas rapi menggunakan f-string (minimal 6 baris output).</w:t>
      </w:r>
    </w:p>
    <w:p w14:paraId="5DE015EB">
      <w:pPr>
        <w:pStyle w:val="23"/>
      </w:pPr>
      <w:r>
        <w:t>Menyimpan berkas kode dengan nama: kartu_identitas.py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65B60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CCCCCC" w:sz="4" w:space="0"/>
              <w:left w:val="single" w:color="1B365D" w:sz="12" w:space="0"/>
              <w:bottom w:val="single" w:color="CCCCCC" w:sz="4" w:space="0"/>
              <w:right w:val="single" w:color="CCCCCC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D560D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# Kerangka Kode Utama Project Mini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print("=== KARTU IDENTITAS DIGITAL ===")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nama = input("Nama lengkap : 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nis = input("NIS          : 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kelas = input("Kelas        : 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tinggi_cm = float(input("Tinggi (cm)  : "))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cita = input("Cita-cita    : 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tinggi_m = tinggi_cm / 100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print("\n---------- HASIL ----------")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print(f"Nama      : {nama}")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print(f"NIS       : {nis}")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print(f"Kelas     : {kelas}")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print(f"Tinggi    : {tinggi_cm:.0f} cm ({tinggi_m:.2f} m)")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print(f"Cita-cita : {cita}")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print("---------------------------")</w:t>
            </w:r>
          </w:p>
        </w:tc>
      </w:tr>
    </w:tbl>
    <w:p w14:paraId="6155B0B7">
      <w:pPr>
        <w:spacing w:before="0" w:after="80"/>
      </w:pPr>
    </w:p>
    <w:p w14:paraId="6D7A72C1">
      <w:r>
        <w:t>Asesmen Sumatif (10 Menit): Tes tertulis 8 soal isian singkat.</w:t>
      </w:r>
    </w:p>
    <w:p w14:paraId="406A980A">
      <w:r>
        <w:t>Refleksi &amp; Penutup (10 Menit): Siswa mengisi refleksi 3-2-1 (3 Hal dipelajari, 2 Hal masih bingung, 1 Rencana aksi). Rangkuman 5 kata kunci utama: print – input – variabel – tipe data – f-string.</w:t>
      </w:r>
    </w:p>
    <w:p w14:paraId="07688735">
      <w:pPr>
        <w:keepNext/>
        <w:pBdr>
          <w:bottom w:val="single" w:color="1B365D" w:sz="12" w:space="4"/>
        </w:pBdr>
        <w:spacing w:before="280" w:after="120"/>
      </w:pPr>
      <w:r>
        <w:rPr>
          <w:rFonts w:ascii="Arial" w:hAnsi="Arial"/>
          <w:b/>
          <w:color w:val="1B365D"/>
          <w:sz w:val="28"/>
        </w:rPr>
        <w:t>D. ASESMEN PEMBELAJARAN</w:t>
      </w:r>
    </w:p>
    <w:p w14:paraId="15A5C292">
      <w:r>
        <w:t>1. Diagnostik (Awal): 5 Pertanyaan pemetaan awal (tidak dinilai angka).</w:t>
      </w:r>
      <w:r>
        <w:br w:type="textWrapping"/>
      </w:r>
      <w:r>
        <w:t>2. Formatif (Proses): Observasi keaktifan, Think-Pair-Share, koreksi nama variabel, dan checklist coding.</w:t>
      </w:r>
      <w:r>
        <w:br w:type="textWrapping"/>
      </w:r>
      <w:r>
        <w:t>3. Sumatif (Akhir): Kombinasi Tes Tertulis (40%) + Unjuk Kerja Program (60%).</w:t>
      </w:r>
    </w:p>
    <w:p w14:paraId="17F2E30D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Rubrik Unjuk Kerja Program (Skala 4)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800"/>
        <w:gridCol w:w="1800"/>
        <w:gridCol w:w="1800"/>
        <w:gridCol w:w="1800"/>
      </w:tblGrid>
      <w:tr w14:paraId="76374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shd w:val="clear" w:color="auto" w:fill="1B365D"/>
          </w:tcPr>
          <w:p w14:paraId="4C6A5888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Aspek</w:t>
            </w:r>
          </w:p>
        </w:tc>
        <w:tc>
          <w:tcPr>
            <w:tcW w:w="1800" w:type="dxa"/>
            <w:shd w:val="clear" w:color="auto" w:fill="1B365D"/>
          </w:tcPr>
          <w:p w14:paraId="0113147B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Skor 4 (Sangat Baik)</w:t>
            </w:r>
          </w:p>
        </w:tc>
        <w:tc>
          <w:tcPr>
            <w:tcW w:w="1800" w:type="dxa"/>
            <w:shd w:val="clear" w:color="auto" w:fill="1B365D"/>
          </w:tcPr>
          <w:p w14:paraId="66212EC0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Skor 3 (Baik)</w:t>
            </w:r>
          </w:p>
        </w:tc>
        <w:tc>
          <w:tcPr>
            <w:tcW w:w="1800" w:type="dxa"/>
            <w:shd w:val="clear" w:color="auto" w:fill="1B365D"/>
          </w:tcPr>
          <w:p w14:paraId="05679D86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Skor 2 (Cukup)</w:t>
            </w:r>
          </w:p>
        </w:tc>
        <w:tc>
          <w:tcPr>
            <w:tcW w:w="1800" w:type="dxa"/>
            <w:shd w:val="clear" w:color="auto" w:fill="1B365D"/>
          </w:tcPr>
          <w:p w14:paraId="4E00F611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Skor 1 (Perlu Bimbingan)</w:t>
            </w:r>
          </w:p>
        </w:tc>
      </w:tr>
      <w:tr w14:paraId="698E8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CC6F">
            <w:pPr>
              <w:spacing w:before="40" w:after="40"/>
            </w:pPr>
            <w:r>
              <w:rPr>
                <w:sz w:val="19"/>
              </w:rPr>
              <w:t>Fungsionalitas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2C4E">
            <w:pPr>
              <w:spacing w:before="40" w:after="40"/>
            </w:pPr>
            <w:r>
              <w:rPr>
                <w:sz w:val="19"/>
              </w:rPr>
              <w:t>Semua I/O berjalan tanpa error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945E">
            <w:pPr>
              <w:spacing w:before="40" w:after="40"/>
            </w:pPr>
            <w:r>
              <w:rPr>
                <w:sz w:val="19"/>
              </w:rPr>
              <w:t>Berjalan dengan 1 minor bug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A2FC">
            <w:pPr>
              <w:spacing w:before="40" w:after="40"/>
            </w:pPr>
            <w:r>
              <w:rPr>
                <w:sz w:val="19"/>
              </w:rPr>
              <w:t>Berjalan sebagian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68E1">
            <w:pPr>
              <w:spacing w:before="40" w:after="40"/>
            </w:pPr>
            <w:r>
              <w:rPr>
                <w:sz w:val="19"/>
              </w:rPr>
              <w:t>Banyak syntax error</w:t>
            </w:r>
          </w:p>
        </w:tc>
      </w:tr>
      <w:tr w14:paraId="17504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C9DB">
            <w:pPr>
              <w:spacing w:before="40" w:after="40"/>
            </w:pPr>
            <w:r>
              <w:rPr>
                <w:sz w:val="19"/>
              </w:rPr>
              <w:t>Variabel &amp; Casting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427C">
            <w:pPr>
              <w:spacing w:before="40" w:after="40"/>
            </w:pPr>
            <w:r>
              <w:rPr>
                <w:sz w:val="19"/>
              </w:rPr>
              <w:t>Nama jelas, konversi tepat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9AC1">
            <w:pPr>
              <w:spacing w:before="40" w:after="40"/>
            </w:pPr>
            <w:r>
              <w:rPr>
                <w:sz w:val="19"/>
              </w:rPr>
              <w:t>Ada konversi, nama jelas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5508">
            <w:pPr>
              <w:spacing w:before="40" w:after="40"/>
            </w:pPr>
            <w:r>
              <w:rPr>
                <w:sz w:val="19"/>
              </w:rPr>
              <w:t>Konversi kurang tepat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CFE4">
            <w:pPr>
              <w:spacing w:before="40" w:after="40"/>
            </w:pPr>
            <w:r>
              <w:rPr>
                <w:sz w:val="19"/>
              </w:rPr>
              <w:t>Acak / error tipe data</w:t>
            </w:r>
          </w:p>
        </w:tc>
      </w:tr>
      <w:tr w14:paraId="7AAFA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091F">
            <w:pPr>
              <w:spacing w:before="40" w:after="40"/>
            </w:pPr>
            <w:r>
              <w:rPr>
                <w:sz w:val="19"/>
              </w:rPr>
              <w:t>Penggunaan f-string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F3BD">
            <w:pPr>
              <w:spacing w:before="40" w:after="40"/>
            </w:pPr>
            <w:r>
              <w:rPr>
                <w:sz w:val="19"/>
              </w:rPr>
              <w:t>Format rapi &amp; presisi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DFF0">
            <w:pPr>
              <w:spacing w:before="40" w:after="40"/>
            </w:pPr>
            <w:r>
              <w:rPr>
                <w:sz w:val="19"/>
              </w:rPr>
              <w:t>Penggunaan f-string dasar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D335">
            <w:pPr>
              <w:spacing w:before="40" w:after="40"/>
            </w:pPr>
            <w:r>
              <w:rPr>
                <w:sz w:val="19"/>
              </w:rPr>
              <w:t>Bercampur concatenation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C655">
            <w:pPr>
              <w:spacing w:before="40" w:after="40"/>
            </w:pPr>
            <w:r>
              <w:rPr>
                <w:sz w:val="19"/>
              </w:rPr>
              <w:t>Tidak memakai f-string</w:t>
            </w:r>
          </w:p>
        </w:tc>
      </w:tr>
      <w:tr w14:paraId="78E47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80BF">
            <w:pPr>
              <w:spacing w:before="40" w:after="40"/>
            </w:pPr>
            <w:r>
              <w:rPr>
                <w:sz w:val="19"/>
              </w:rPr>
              <w:t>Keterbacaan Kode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5351">
            <w:pPr>
              <w:spacing w:before="40" w:after="40"/>
            </w:pPr>
            <w:r>
              <w:rPr>
                <w:sz w:val="19"/>
              </w:rPr>
              <w:t>Rapi &amp; ada komentar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2A2E">
            <w:pPr>
              <w:spacing w:before="40" w:after="40"/>
            </w:pPr>
            <w:r>
              <w:rPr>
                <w:sz w:val="19"/>
              </w:rPr>
              <w:t>Cukup rapi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3B74">
            <w:pPr>
              <w:spacing w:before="40" w:after="40"/>
            </w:pPr>
            <w:r>
              <w:rPr>
                <w:sz w:val="19"/>
              </w:rPr>
              <w:t>Berantakan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478D">
            <w:pPr>
              <w:spacing w:before="40" w:after="40"/>
            </w:pPr>
            <w:r>
              <w:rPr>
                <w:sz w:val="19"/>
              </w:rPr>
              <w:t>Kode sulit dibaca</w:t>
            </w:r>
          </w:p>
        </w:tc>
      </w:tr>
      <w:tr w14:paraId="6E516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8829">
            <w:pPr>
              <w:spacing w:before="40" w:after="40"/>
            </w:pPr>
            <w:r>
              <w:rPr>
                <w:sz w:val="19"/>
              </w:rPr>
              <w:t>Kemandirian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B3ED">
            <w:pPr>
              <w:spacing w:before="40" w:after="40"/>
            </w:pPr>
            <w:r>
              <w:rPr>
                <w:sz w:val="19"/>
              </w:rPr>
              <w:t>Mandiri &amp; mampu debug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F85A">
            <w:pPr>
              <w:spacing w:before="40" w:after="40"/>
            </w:pPr>
            <w:r>
              <w:rPr>
                <w:sz w:val="19"/>
              </w:rPr>
              <w:t>Perlu sedikit bantuan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22BE">
            <w:pPr>
              <w:spacing w:before="40" w:after="40"/>
            </w:pPr>
            <w:r>
              <w:rPr>
                <w:sz w:val="19"/>
              </w:rPr>
              <w:t>Banyak bantuan guru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8148">
            <w:pPr>
              <w:spacing w:before="40" w:after="40"/>
            </w:pPr>
            <w:r>
              <w:rPr>
                <w:sz w:val="19"/>
              </w:rPr>
              <w:t>Belum selesai</w:t>
            </w:r>
          </w:p>
        </w:tc>
      </w:tr>
      <w:tr w14:paraId="77AFF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gridSpan w:val="5"/>
            <w:tcBorders>
              <w:top w:val="nil"/>
              <w:left w:val="single" w:color="008080" w:sz="24" w:space="0"/>
              <w:bottom w:val="nil"/>
              <w:right w:val="nil"/>
            </w:tcBorders>
            <w:shd w:val="clear" w:color="auto" w:fill="EBF3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91072">
            <w:pPr>
              <w:spacing w:after="40"/>
            </w:pPr>
            <w:r>
              <w:rPr>
                <w:b/>
                <w:color w:val="1B365D"/>
                <w:sz w:val="22"/>
              </w:rPr>
              <w:t>Formula Nilai Akhir &amp; Ketuntasan:</w:t>
            </w:r>
            <w:r>
              <w:rPr>
                <w:b/>
                <w:color w:val="1B365D"/>
                <w:sz w:val="22"/>
              </w:rPr>
              <w:br w:type="textWrapping"/>
            </w:r>
            <w:r>
              <w:rPr>
                <w:i/>
                <w:sz w:val="20"/>
              </w:rPr>
              <w:t>Nilai Akhir = (Skor Tes Tertulis × 40%) + (Skor Unjuk Kerja × 60%)</w:t>
            </w:r>
            <w:r>
              <w:rPr>
                <w:i/>
                <w:sz w:val="20"/>
              </w:rPr>
              <w:br w:type="textWrapping"/>
            </w:r>
            <w:r>
              <w:rPr>
                <w:i/>
                <w:sz w:val="20"/>
              </w:rPr>
              <w:t>Kriteria Ketuntasan: Dinyatakan TUNTAS jika Nilai Akhir ≥ 75 dan Program Mini berhasil dijalankan.</w:t>
            </w:r>
          </w:p>
        </w:tc>
      </w:tr>
    </w:tbl>
    <w:p w14:paraId="1B61BE40"/>
    <w:p w14:paraId="37BCEFF4">
      <w:pPr>
        <w:keepNext/>
        <w:pBdr>
          <w:bottom w:val="single" w:color="1B365D" w:sz="12" w:space="4"/>
        </w:pBdr>
        <w:spacing w:before="280" w:after="120"/>
      </w:pPr>
      <w:r>
        <w:rPr>
          <w:rFonts w:ascii="Arial" w:hAnsi="Arial"/>
          <w:b/>
          <w:color w:val="1B365D"/>
          <w:sz w:val="28"/>
        </w:rPr>
        <w:t>E. DIFERENSIASI, PENGAYAAN, DAN REMEDIAL</w:t>
      </w:r>
    </w:p>
    <w:p w14:paraId="06FA6E41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Diferensiasi Content / Proses</w:t>
      </w:r>
    </w:p>
    <w:p w14:paraId="50FED802">
      <w:r>
        <w:t>Mahir: Tambah format ribuan, hitung BMI, atau validasi input.</w:t>
      </w:r>
      <w:r>
        <w:br w:type="textWrapping"/>
      </w:r>
      <w:r>
        <w:t>Berkembang: Mengikuti spesifikasi wajib.</w:t>
      </w:r>
      <w:r>
        <w:br w:type="textWrapping"/>
      </w:r>
      <w:r>
        <w:t>Perlu Bimbingan: Modul berlubang (fill-in-the-blank).</w:t>
      </w:r>
    </w:p>
    <w:p w14:paraId="766C9A4F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Pengayaan</w:t>
      </w:r>
    </w:p>
    <w:p w14:paraId="5DECF896">
      <w:r>
        <w:t>Membuat tabel nilai 3 mapel dengan f-string rata kanan atau eksperimen escape character (\n, \t).</w:t>
      </w:r>
    </w:p>
    <w:p w14:paraId="08588ED1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Remedial</w:t>
      </w:r>
    </w:p>
    <w:p w14:paraId="34C0F4DB">
      <w:r>
        <w:t>Mengulangi 4 alur utama: print -&gt; variabel -&gt; type/int -&gt; f-string dengan pendampingan khusus.</w:t>
      </w:r>
    </w:p>
    <w:p w14:paraId="201A05D5">
      <w:pPr>
        <w:keepNext/>
        <w:pBdr>
          <w:bottom w:val="single" w:color="1B365D" w:sz="12" w:space="4"/>
        </w:pBdr>
        <w:spacing w:before="280" w:after="120"/>
      </w:pPr>
      <w:r>
        <w:rPr>
          <w:rFonts w:ascii="Arial" w:hAnsi="Arial"/>
          <w:b/>
          <w:color w:val="1B365D"/>
          <w:sz w:val="28"/>
        </w:rPr>
        <w:t>F. REFLEKSI GURU DAN PESERTA DIDIK</w:t>
      </w:r>
    </w:p>
    <w:p w14:paraId="1E1E4116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Refleksi Peserta Didik (Formulir 3-2-1)</w:t>
      </w:r>
    </w:p>
    <w:p w14:paraId="10050A70">
      <w:pPr>
        <w:pStyle w:val="23"/>
      </w:pPr>
      <w:r>
        <w:t>3 Hal baru yang telah saya pelajari hari ini.</w:t>
      </w:r>
    </w:p>
    <w:p w14:paraId="65A8CA3C">
      <w:pPr>
        <w:pStyle w:val="23"/>
      </w:pPr>
      <w:r>
        <w:t>2 Hal yang masih membuat saya bingung / ragu.</w:t>
      </w:r>
    </w:p>
    <w:p w14:paraId="5838A48B">
      <w:pPr>
        <w:pStyle w:val="23"/>
      </w:pPr>
      <w:r>
        <w:t>1 Rencana aksi / penerapan dalam program berikutnya.</w:t>
      </w:r>
    </w:p>
    <w:p w14:paraId="322C2582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Refleksi Guru</w:t>
      </w:r>
      <w:bookmarkStart w:id="0" w:name="_GoBack"/>
      <w:bookmarkEnd w:id="0"/>
    </w:p>
    <w:p w14:paraId="6FCC3455">
      <w:pPr>
        <w:pStyle w:val="23"/>
      </w:pPr>
      <w:r>
        <w:t>Apakah alokasi waktu 5 JP mencukupi untuk unjuk kerja praktik?</w:t>
      </w:r>
    </w:p>
    <w:p w14:paraId="4D273264">
      <w:pPr>
        <w:pStyle w:val="23"/>
      </w:pPr>
      <w:r>
        <w:t>Apakah kendala perangkat atau instalasi Python dapat teratasi dengan baik?</w:t>
      </w:r>
    </w:p>
    <w:p w14:paraId="01B7E147">
      <w:pPr>
        <w:pStyle w:val="23"/>
      </w:pPr>
      <w:r>
        <w:t>Siswa mana saja yang membutuhkan perhatian ekstra di pertemuan berikutnya?</w:t>
      </w:r>
    </w:p>
    <w:p w14:paraId="2EB4369F">
      <w:pPr>
        <w:pStyle w:val="23"/>
      </w:pPr>
      <w:r>
        <w:t>Apakah contoh kasus (biodata, uang saku, nilai) sudah relevan bagi siswa?</w:t>
      </w:r>
    </w:p>
    <w:p w14:paraId="3C21B99E">
      <w:pPr>
        <w:keepNext/>
        <w:pBdr>
          <w:bottom w:val="single" w:color="1B365D" w:sz="12" w:space="4"/>
        </w:pBdr>
        <w:spacing w:before="280" w:after="120"/>
      </w:pPr>
      <w:r>
        <w:rPr>
          <w:rFonts w:ascii="Arial" w:hAnsi="Arial"/>
          <w:b/>
          <w:color w:val="1B365D"/>
          <w:sz w:val="28"/>
        </w:rPr>
        <w:t>G. LAMPIRAN</w:t>
      </w:r>
    </w:p>
    <w:p w14:paraId="47D5EE81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Lampiran 1 — Lembar Kerja Peserta Didik (LKPD 01)</w:t>
      </w:r>
    </w:p>
    <w:p w14:paraId="5F0133B1">
      <w:r>
        <w:t>Nama: ____________________  | Kelas: __________  | Kelompok: __________</w:t>
      </w:r>
    </w:p>
    <w:p w14:paraId="653EFDE8">
      <w:pPr>
        <w:keepNext/>
        <w:spacing w:before="120" w:after="40"/>
      </w:pPr>
      <w:r>
        <w:rPr>
          <w:rFonts w:ascii="Arial" w:hAnsi="Arial"/>
          <w:b/>
          <w:color w:val="1B365D"/>
          <w:sz w:val="22"/>
        </w:rPr>
        <w:t>Kegiatan 1 — Prediksi Output Sebelum Eksekusi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269"/>
        <w:gridCol w:w="2520"/>
        <w:gridCol w:w="2520"/>
      </w:tblGrid>
      <w:tr w14:paraId="2AB61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1B365D"/>
          </w:tcPr>
          <w:p w14:paraId="44830BBB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269" w:type="dxa"/>
            <w:shd w:val="clear" w:color="auto" w:fill="1B365D"/>
          </w:tcPr>
          <w:p w14:paraId="6528E822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Kode Program</w:t>
            </w:r>
          </w:p>
        </w:tc>
        <w:tc>
          <w:tcPr>
            <w:tcW w:w="2520" w:type="dxa"/>
            <w:shd w:val="clear" w:color="auto" w:fill="1B365D"/>
          </w:tcPr>
          <w:p w14:paraId="58DE13F9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Prediksiku</w:t>
            </w:r>
          </w:p>
        </w:tc>
        <w:tc>
          <w:tcPr>
            <w:tcW w:w="2520" w:type="dxa"/>
            <w:shd w:val="clear" w:color="auto" w:fill="1B365D"/>
          </w:tcPr>
          <w:p w14:paraId="591DC377"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Hasil Eksekusi</w:t>
            </w:r>
          </w:p>
        </w:tc>
      </w:tr>
      <w:tr w14:paraId="40B43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8F4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32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553F">
            <w:pPr>
              <w:spacing w:before="40" w:after="40"/>
            </w:pPr>
            <w:r>
              <w:rPr>
                <w:sz w:val="19"/>
              </w:rPr>
              <w:t>print("SMA", 11, sep="-")</w:t>
            </w: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A33A">
            <w:pPr>
              <w:spacing w:before="40" w:after="40"/>
            </w:pP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A56F">
            <w:pPr>
              <w:spacing w:before="40" w:after="40"/>
            </w:pPr>
          </w:p>
        </w:tc>
      </w:tr>
      <w:tr w14:paraId="4974A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D91A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32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9C08">
            <w:pPr>
              <w:spacing w:before="40" w:after="40"/>
            </w:pPr>
            <w:r>
              <w:rPr>
                <w:sz w:val="19"/>
              </w:rPr>
              <w:t>x = "5"; print(x + x)</w:t>
            </w: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151A">
            <w:pPr>
              <w:spacing w:before="40" w:after="40"/>
            </w:pP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9835">
            <w:pPr>
              <w:spacing w:before="40" w:after="40"/>
            </w:pPr>
          </w:p>
        </w:tc>
      </w:tr>
      <w:tr w14:paraId="416AC3E3">
        <w:trPr>
          <w:jc w:val="center"/>
        </w:trPr>
        <w:tc>
          <w:tcPr>
            <w:tcW w:w="7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03EC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32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6AFA">
            <w:pPr>
              <w:spacing w:before="40" w:after="40"/>
            </w:pPr>
            <w:r>
              <w:rPr>
                <w:sz w:val="19"/>
              </w:rPr>
              <w:t>x = 5; print(x + x)</w:t>
            </w: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3548">
            <w:pPr>
              <w:spacing w:before="40" w:after="40"/>
            </w:pP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6128">
            <w:pPr>
              <w:spacing w:before="40" w:after="40"/>
            </w:pPr>
          </w:p>
        </w:tc>
      </w:tr>
      <w:tr w14:paraId="2B780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444A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326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BED5">
            <w:pPr>
              <w:spacing w:before="40" w:after="40"/>
            </w:pPr>
            <w:r>
              <w:rPr>
                <w:sz w:val="19"/>
              </w:rPr>
              <w:t>print(type(3.0))</w:t>
            </w: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F2DD">
            <w:pPr>
              <w:spacing w:before="40" w:after="40"/>
            </w:pPr>
          </w:p>
        </w:tc>
        <w:tc>
          <w:tcPr>
            <w:tcW w:w="2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0EF4">
            <w:pPr>
              <w:spacing w:before="40" w:after="40"/>
            </w:pPr>
          </w:p>
        </w:tc>
      </w:tr>
    </w:tbl>
    <w:p w14:paraId="1E084FDC">
      <w:pPr>
        <w:keepNext/>
        <w:spacing w:before="120" w:after="40"/>
      </w:pPr>
      <w:r>
        <w:rPr>
          <w:rFonts w:ascii="Arial" w:hAnsi="Arial"/>
          <w:b/>
          <w:color w:val="1B365D"/>
          <w:sz w:val="22"/>
        </w:rPr>
        <w:t>Kegiatan 2 — Perbaiki Kode Rusak (Debugging)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9"/>
      </w:tblGrid>
      <w:tr w14:paraId="2C88A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tcBorders>
              <w:top w:val="single" w:color="CCCCCC" w:sz="4" w:space="0"/>
              <w:left w:val="single" w:color="1B365D" w:sz="12" w:space="0"/>
              <w:bottom w:val="single" w:color="CCCCCC" w:sz="4" w:space="0"/>
              <w:right w:val="single" w:color="CCCCCC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91130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# Kode Rusak: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1nama = input(Masukkan nama)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Umur = input("Umur: ")</w:t>
            </w:r>
            <w:r>
              <w:rPr>
                <w:rFonts w:ascii="Consolas" w:hAnsi="Consolas"/>
                <w:color w:val="1E1E1E"/>
                <w:sz w:val="19"/>
              </w:rPr>
              <w:br w:type="textWrapping"/>
            </w:r>
            <w:r>
              <w:rPr>
                <w:rFonts w:ascii="Consolas" w:hAnsi="Consolas"/>
                <w:color w:val="1E1E1E"/>
                <w:sz w:val="19"/>
              </w:rPr>
              <w:t>print("Halo " + 1nama + " umur " + Umur + 1)</w:t>
            </w:r>
          </w:p>
        </w:tc>
      </w:tr>
    </w:tbl>
    <w:p w14:paraId="6C4B00FD">
      <w:pPr>
        <w:spacing w:before="0" w:after="80"/>
      </w:pPr>
    </w:p>
    <w:p w14:paraId="461DAD1C">
      <w:r>
        <w:t>Tuliskan versi kode yang sudah diperbaiki di bawah ini:</w:t>
      </w:r>
      <w:r>
        <w:br w:type="textWrapping"/>
      </w:r>
      <w:r>
        <w:t>____________________________________________________________</w:t>
      </w:r>
      <w:r>
        <w:br w:type="textWrapping"/>
      </w:r>
      <w:r>
        <w:t>____________________________________________________________</w:t>
      </w:r>
    </w:p>
    <w:p w14:paraId="55019C51">
      <w:pPr>
        <w:keepNext/>
        <w:spacing w:before="200" w:after="80"/>
        <w:rPr>
          <w:rFonts w:ascii="Arial" w:hAnsi="Arial"/>
          <w:b/>
          <w:color w:val="008080"/>
          <w:sz w:val="24"/>
        </w:rPr>
      </w:pPr>
    </w:p>
    <w:p w14:paraId="3DDF8DE3">
      <w:pPr>
        <w:keepNext/>
        <w:spacing w:before="200" w:after="80"/>
      </w:pPr>
      <w:r>
        <w:rPr>
          <w:rFonts w:ascii="Arial" w:hAnsi="Arial"/>
          <w:b/>
          <w:color w:val="008080"/>
          <w:sz w:val="24"/>
        </w:rPr>
        <w:t>Lampiran 2 — Glosarium &amp; Kunci Jawaban</w:t>
      </w:r>
    </w:p>
    <w:p w14:paraId="7B97D47C">
      <w:pPr>
        <w:pStyle w:val="23"/>
      </w:pPr>
      <w:r>
        <w:rPr>
          <w:b/>
        </w:rPr>
        <w:t xml:space="preserve">Identifier: </w:t>
      </w:r>
      <w:r>
        <w:t>Nama unik yang diberikan pada variabel, fungsi, atau objek dalam kode.</w:t>
      </w:r>
    </w:p>
    <w:p w14:paraId="02C94980">
      <w:pPr>
        <w:pStyle w:val="23"/>
      </w:pPr>
      <w:r>
        <w:rPr>
          <w:b/>
        </w:rPr>
        <w:t xml:space="preserve">Type Casting: </w:t>
      </w:r>
      <w:r>
        <w:t>Proses konversi atau pengubahan suatu tipe data menjadi tipe data lain.</w:t>
      </w:r>
    </w:p>
    <w:p w14:paraId="14DCCCFD">
      <w:pPr>
        <w:pStyle w:val="23"/>
      </w:pPr>
      <w:r>
        <w:rPr>
          <w:b/>
        </w:rPr>
        <w:t xml:space="preserve">f-string: </w:t>
      </w:r>
      <w:r>
        <w:t>Literal string terformat dengan awalan f yang mempermudah evaluasi ekspresi.</w:t>
      </w:r>
    </w:p>
    <w:p w14:paraId="2D6B22EE">
      <w:pPr>
        <w:pStyle w:val="23"/>
      </w:pPr>
      <w:r>
        <w:rPr>
          <w:b/>
        </w:rPr>
        <w:t xml:space="preserve">Syntax Error: </w:t>
      </w:r>
      <w:r>
        <w:t>Kesalahan penulisan aturan sintaks sehingga kode gagal dikompilasi.</w:t>
      </w:r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Font Awesome 7 Brands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Font Awesome 7 Brands">
    <w:panose1 w:val="02000503000000000000"/>
    <w:charset w:val="00"/>
    <w:family w:val="auto"/>
    <w:pitch w:val="default"/>
    <w:sig w:usb0="00000001" w:usb1="1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D5822"/>
    <w:rsid w:val="66CD95EC"/>
    <w:rsid w:val="EEFDCAD2"/>
    <w:rsid w:val="FF7D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Calibri" w:hAnsi="Calibri" w:eastAsiaTheme="minorEastAsia" w:cstheme="minorBidi"/>
      <w:color w:val="2C3E5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285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2013-12-24T13:15:00Z</dcterms:created>
  <dc:creator>python-docx</dc:creator>
  <dc:description>generated by python-docx</dc:description>
  <cp:lastModifiedBy>daniarsyah</cp:lastModifiedBy>
  <cp:lastPrinted>2026-09-16T11:32:57Z</cp:lastPrinted>
  <dcterms:modified xsi:type="dcterms:W3CDTF">2026-09-16T11:34:20Z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1033-12.1.2.28080</vt:lpwstr>
  </property>
  <property fmtid="{D5CDD505-2E9C-101B-9397-08002B2CF9AE}" pid="3" name="ICV">
    <vt:lpwstr>CAEFD8A08CFA5A16E3A9A66A2D0FDBA3_42</vt:lpwstr>
  </property>
</Properties>
</file>